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0557C4">
      <w:pPr>
        <w:pStyle w:val="36"/>
      </w:pPr>
      <w:r>
        <w:t>Pet Disease Detection System</w:t>
      </w:r>
    </w:p>
    <w:p w14:paraId="3DB024CB">
      <w:pPr>
        <w:pStyle w:val="2"/>
      </w:pPr>
      <w:bookmarkStart w:id="0" w:name="_GoBack"/>
      <w:bookmarkEnd w:id="0"/>
      <w:r>
        <w:t>Abstract</w:t>
      </w:r>
    </w:p>
    <w:p w14:paraId="7A94F683">
      <w:r>
        <w:t>The Pet Disease Detection System is an AI-based web application designed to assist pet owners in identifying common diseases in cats and dogs using deep learning and computer vision. The system integrates multiple trained Convolutional Neural Network (CNN) models with a Flask backend and an interactive frontend interface. The objective is to provide early-level guidance and basic health advice, along with nearby veterinary clinic suggestions.</w:t>
      </w:r>
    </w:p>
    <w:p w14:paraId="21EE5EA5">
      <w:pPr>
        <w:pStyle w:val="2"/>
      </w:pPr>
      <w:r>
        <w:t>1. Introduction</w:t>
      </w:r>
    </w:p>
    <w:p w14:paraId="4B4152EC">
      <w:r>
        <w:t>With the increasing number of domestic pets worldwide, early detection of diseases has become essential. Many pet owners lack immediate access to veterinary consultation. This project aims to bridge that gap by providing an AI-powered preliminary diagnostic system.</w:t>
      </w:r>
    </w:p>
    <w:p w14:paraId="2BC027EE">
      <w:pPr>
        <w:pStyle w:val="2"/>
      </w:pPr>
      <w:r>
        <w:t>2. Problem Statement</w:t>
      </w:r>
    </w:p>
    <w:p w14:paraId="595EBC35">
      <w:r>
        <w:t>Pet owners often fail to recognize early symptoms of diseases. Traditional veterinary diagnosis requires physical consultation, which may not always be immediately available. This project proposes an automated system that analyzes pet images and predicts possible disease categories.</w:t>
      </w:r>
    </w:p>
    <w:p w14:paraId="644FF624">
      <w:pPr>
        <w:pStyle w:val="2"/>
      </w:pPr>
      <w:r>
        <w:t>3. Project Objectives</w:t>
      </w:r>
    </w:p>
    <w:p w14:paraId="5077CC8F">
      <w:r>
        <w:t>- Develop an AI model for animal classification (Cat/Dog).</w:t>
      </w:r>
    </w:p>
    <w:p w14:paraId="50991A1A">
      <w:r>
        <w:t>- Develop separate disease detection models for dogs and cats.</w:t>
      </w:r>
    </w:p>
    <w:p w14:paraId="6F7F8F45">
      <w:r>
        <w:t>- Integrate models into a Flask backend API.</w:t>
      </w:r>
    </w:p>
    <w:p w14:paraId="70826DF0">
      <w:r>
        <w:t>- Build a responsive frontend interface.</w:t>
      </w:r>
    </w:p>
    <w:p w14:paraId="61474040">
      <w:r>
        <w:t>- Integrate map-based veterinary clinic search feature.</w:t>
      </w:r>
    </w:p>
    <w:p w14:paraId="0F9813F1">
      <w:r>
        <w:t>- Ensure cross-platform compatibility (Linux &amp; Windows).</w:t>
      </w:r>
    </w:p>
    <w:p w14:paraId="29B4CFD8">
      <w:pPr>
        <w:pStyle w:val="2"/>
      </w:pPr>
      <w:r>
        <w:t>4. Literature Review</w:t>
      </w:r>
    </w:p>
    <w:p w14:paraId="3AB647AF">
      <w:r>
        <w:t>Recent advancements in Deep Learning, especially Convolutional Neural Networks (CNNs), have significantly improved image classification tasks. Transfer learning using pre-trained models such as MobileNetV2 allows efficient model development even with limited datasets.</w:t>
      </w:r>
    </w:p>
    <w:p w14:paraId="146D80C9">
      <w:pPr>
        <w:pStyle w:val="2"/>
      </w:pPr>
      <w:r>
        <w:t>5. Dataset Preparation</w:t>
      </w:r>
    </w:p>
    <w:p w14:paraId="6A43E39D">
      <w:r>
        <w:t>Dataset organized into structured folders:</w:t>
      </w:r>
    </w:p>
    <w:p w14:paraId="71B8A5CB">
      <w:r>
        <w:t>Dog Disease Classes: eye_problem, parasite_problem, skin_problem</w:t>
      </w:r>
    </w:p>
    <w:p w14:paraId="5B84B21B">
      <w:r>
        <w:t>Cat Disease Classes: ear_problem, eye_problem, skin_problem</w:t>
      </w:r>
    </w:p>
    <w:p w14:paraId="12531750">
      <w:r>
        <w:t>Images were collected from public sources and manually categorized. Dataset was split into training and validation sets.</w:t>
      </w:r>
    </w:p>
    <w:p w14:paraId="485198EA">
      <w:pPr>
        <w:pStyle w:val="2"/>
      </w:pPr>
      <w:r>
        <w:t>6. Data Preprocessing</w:t>
      </w:r>
    </w:p>
    <w:p w14:paraId="646D0673">
      <w:r>
        <w:t>- Image resizing to 224x224 pixels</w:t>
      </w:r>
    </w:p>
    <w:p w14:paraId="34FCAC45">
      <w:r>
        <w:t>- Normalization (pixel values divided by 255)</w:t>
      </w:r>
    </w:p>
    <w:p w14:paraId="09646E84">
      <w:r>
        <w:t>- Data augmentation using ImageDataGenerator</w:t>
      </w:r>
    </w:p>
    <w:p w14:paraId="4BC13A7A">
      <w:pPr>
        <w:pStyle w:val="2"/>
      </w:pPr>
      <w:r>
        <w:t>7. Model Architecture</w:t>
      </w:r>
    </w:p>
    <w:p w14:paraId="5031D2A7">
      <w:r>
        <w:t>Transfer learning was applied using MobileNetV2 as the base model. Custom dense layers were added for classification.</w:t>
      </w:r>
    </w:p>
    <w:p w14:paraId="2066C394">
      <w:r>
        <w:t>Optimizer: Adam</w:t>
      </w:r>
    </w:p>
    <w:p w14:paraId="4BB0BFCC">
      <w:r>
        <w:t>Loss Function: Categorical Crossentropy</w:t>
      </w:r>
    </w:p>
    <w:p w14:paraId="6FF51195">
      <w:r>
        <w:t>Metrics: Accuracy</w:t>
      </w:r>
    </w:p>
    <w:p w14:paraId="662E3B4D">
      <w:r>
        <w:t>Epochs: 10–20</w:t>
      </w:r>
    </w:p>
    <w:p w14:paraId="3ED77941">
      <w:r>
        <w:t>Confidence Threshold: 0.55</w:t>
      </w:r>
    </w:p>
    <w:p w14:paraId="18D81A4F">
      <w:pPr>
        <w:pStyle w:val="2"/>
      </w:pPr>
      <w:r>
        <w:t>8. Model Training</w:t>
      </w:r>
    </w:p>
    <w:p w14:paraId="4FDE94D9">
      <w:r>
        <w:t>Models were trained using training dataset and validated using validation dataset. Performance monitored using accuracy and loss curves.</w:t>
      </w:r>
    </w:p>
    <w:p w14:paraId="1CD793FC">
      <w:pPr>
        <w:pStyle w:val="2"/>
      </w:pPr>
      <w:r>
        <w:t>9. Model Testing</w:t>
      </w:r>
    </w:p>
    <w:p w14:paraId="2866CE4D">
      <w:r>
        <w:t>Models tested using unseen images. Predictions returned class label and confidence score. If confidence below threshold, result marked as 'Uncertain'.</w:t>
      </w:r>
    </w:p>
    <w:p w14:paraId="4AC57E70">
      <w:pPr>
        <w:pStyle w:val="2"/>
      </w:pPr>
      <w:r>
        <w:t>10. Backend Development</w:t>
      </w:r>
    </w:p>
    <w:p w14:paraId="2C5BB20C">
      <w:r>
        <w:t>Backend developed using Flask.</w:t>
      </w:r>
    </w:p>
    <w:p w14:paraId="0A2FF669">
      <w:r>
        <w:t>Endpoints:</w:t>
      </w:r>
    </w:p>
    <w:p w14:paraId="0D9B803C">
      <w:r>
        <w:t>/predict → Handles image upload &amp; disease prediction</w:t>
      </w:r>
    </w:p>
    <w:p w14:paraId="7024E32D">
      <w:r>
        <w:t>/nearby-clinics → Returns veterinary clinics using latitude &amp; longitude</w:t>
      </w:r>
    </w:p>
    <w:p w14:paraId="4AAE8411">
      <w:r>
        <w:t>Flask-CORS enabled for frontend communication.</w:t>
      </w:r>
    </w:p>
    <w:p w14:paraId="75E34977">
      <w:pPr>
        <w:pStyle w:val="2"/>
      </w:pPr>
      <w:r>
        <w:t>11. Frontend Development</w:t>
      </w:r>
    </w:p>
    <w:p w14:paraId="42BFAB0F">
      <w:r>
        <w:t>Built using HTML, CSS, JavaScript.</w:t>
      </w:r>
    </w:p>
    <w:p w14:paraId="79D92C97">
      <w:r>
        <w:t>Features:</w:t>
      </w:r>
    </w:p>
    <w:p w14:paraId="04D0E91B">
      <w:r>
        <w:t>- Image preview before upload</w:t>
      </w:r>
    </w:p>
    <w:p w14:paraId="6F4E5298">
      <w:r>
        <w:t>- Loader animation</w:t>
      </w:r>
    </w:p>
    <w:p w14:paraId="351B1718">
      <w:r>
        <w:t>- Dark mode theme</w:t>
      </w:r>
    </w:p>
    <w:p w14:paraId="09B828D5">
      <w:r>
        <w:t>- Interactive UI design</w:t>
      </w:r>
    </w:p>
    <w:p w14:paraId="0BB84AA1">
      <w:r>
        <w:t>- Map integration for clinics</w:t>
      </w:r>
    </w:p>
    <w:p w14:paraId="3D4166D7">
      <w:pPr>
        <w:pStyle w:val="2"/>
      </w:pPr>
      <w:r>
        <w:t>12. System Workflow</w:t>
      </w:r>
    </w:p>
    <w:p w14:paraId="36245BE1">
      <w:r>
        <w:t>1. User uploads pet image.</w:t>
      </w:r>
    </w:p>
    <w:p w14:paraId="1985C8E7">
      <w:r>
        <w:t>2. Animal model predicts Cat or Dog.</w:t>
      </w:r>
    </w:p>
    <w:p w14:paraId="3A29D963">
      <w:r>
        <w:t>3. Corresponding disease model runs.</w:t>
      </w:r>
    </w:p>
    <w:p w14:paraId="0EF34C25">
      <w:r>
        <w:t>4. Result &amp; confidence displayed.</w:t>
      </w:r>
    </w:p>
    <w:p w14:paraId="45CE846B">
      <w:r>
        <w:t>5. Health advice generated.</w:t>
      </w:r>
    </w:p>
    <w:p w14:paraId="1A04F164">
      <w:r>
        <w:t>6. Nearby clinics displayed on map.</w:t>
      </w:r>
    </w:p>
    <w:p w14:paraId="6054E7EF">
      <w:pPr>
        <w:pStyle w:val="2"/>
      </w:pPr>
      <w:r>
        <w:t>13. Challenges Faced</w:t>
      </w:r>
    </w:p>
    <w:p w14:paraId="2FE1F00C">
      <w:r>
        <w:t>- TensorFlow &amp; NumPy compatibility issues.</w:t>
      </w:r>
    </w:p>
    <w:p w14:paraId="5C9B7C1E">
      <w:r>
        <w:t>- Git large file push errors.</w:t>
      </w:r>
    </w:p>
    <w:p w14:paraId="65877C68">
      <w:r>
        <w:t>- Model deserialization issues (Keras version mismatch).</w:t>
      </w:r>
    </w:p>
    <w:p w14:paraId="4E46DB54">
      <w:r>
        <w:t>- Cross-platform migration (Ubuntu to Windows).</w:t>
      </w:r>
    </w:p>
    <w:p w14:paraId="13FDDCF4">
      <w:pPr>
        <w:pStyle w:val="2"/>
      </w:pPr>
      <w:r>
        <w:t>14. Deployment &amp; Environment Setup</w:t>
      </w:r>
    </w:p>
    <w:p w14:paraId="35A73F16">
      <w:r>
        <w:t>Python Version: 3.10</w:t>
      </w:r>
    </w:p>
    <w:p w14:paraId="57938987">
      <w:r>
        <w:t>Dependencies managed via requirements.txt</w:t>
      </w:r>
    </w:p>
    <w:p w14:paraId="5CCE691B">
      <w:r>
        <w:t>Virtual Environment used for isolation.</w:t>
      </w:r>
    </w:p>
    <w:p w14:paraId="6E2C34BA">
      <w:pPr>
        <w:pStyle w:val="2"/>
      </w:pPr>
      <w:r>
        <w:t>15. Future Enhancements</w:t>
      </w:r>
    </w:p>
    <w:p w14:paraId="63DBDA5E">
      <w:r>
        <w:t>- Increase dataset size for better accuracy.</w:t>
      </w:r>
    </w:p>
    <w:p w14:paraId="3C4729E7">
      <w:r>
        <w:t>- Add more disease categories.</w:t>
      </w:r>
    </w:p>
    <w:p w14:paraId="707EF89E">
      <w:r>
        <w:t>- Deploy system on cloud server.</w:t>
      </w:r>
    </w:p>
    <w:p w14:paraId="5034DEF4">
      <w:r>
        <w:t>- Develop mobile application version.</w:t>
      </w:r>
    </w:p>
    <w:p w14:paraId="75B6300E">
      <w:pPr>
        <w:pStyle w:val="2"/>
      </w:pPr>
      <w:r>
        <w:t>16. Conclusion</w:t>
      </w:r>
    </w:p>
    <w:p w14:paraId="0F60478C">
      <w:r>
        <w:t>The Pet Disease Detection System successfully integrates AI models with a web interface to provide preliminary disease detection assistance. The project demonstrates practical application of deep learning in real-world healthcare scenarios for pets.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B555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2026-02-13T22:57:50Z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C18F2338DFAD49ECBCF4AE529E650E4F_12</vt:lpwstr>
  </property>
</Properties>
</file>